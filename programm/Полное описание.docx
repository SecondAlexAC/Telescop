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425" w:hanging="141"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Государственное бюджетное общеобразовательное учреждение</w:t>
      </w:r>
    </w:p>
    <w:p>
      <w:pPr>
        <w:ind w:left="-425" w:hanging="141"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 xml:space="preserve"> города Москвы “Школа №192”</w:t>
      </w:r>
    </w:p>
    <w:p>
      <w:pPr>
        <w:ind w:left="-425" w:hanging="141"/>
        <w:rPr>
          <w:sz w:val="44"/>
          <w:szCs w:val="44"/>
        </w:rPr>
      </w:pPr>
    </w:p>
    <w:p>
      <w:pPr>
        <w:ind w:left="-425" w:hanging="141"/>
        <w:rPr>
          <w:sz w:val="44"/>
          <w:szCs w:val="44"/>
        </w:rPr>
      </w:pPr>
    </w:p>
    <w:p>
      <w:pPr>
        <w:ind w:left="-425" w:hanging="141"/>
        <w:rPr>
          <w:sz w:val="44"/>
          <w:szCs w:val="44"/>
        </w:rPr>
      </w:pPr>
    </w:p>
    <w:p>
      <w:pPr>
        <w:ind w:left="-425" w:hanging="141"/>
        <w:rPr>
          <w:sz w:val="44"/>
          <w:szCs w:val="44"/>
        </w:rPr>
      </w:pPr>
    </w:p>
    <w:p>
      <w:pPr>
        <w:ind w:left="-425" w:hanging="141"/>
        <w:rPr>
          <w:sz w:val="44"/>
          <w:szCs w:val="44"/>
        </w:rPr>
      </w:pPr>
    </w:p>
    <w:p>
      <w:pPr>
        <w:ind w:left="-425" w:hanging="141"/>
        <w:rPr>
          <w:b/>
          <w:sz w:val="44"/>
          <w:szCs w:val="44"/>
        </w:rPr>
      </w:pPr>
    </w:p>
    <w:p>
      <w:pPr>
        <w:ind w:left="-425" w:hanging="141"/>
        <w:jc w:val="center"/>
        <w:rPr>
          <w:b/>
          <w:sz w:val="46"/>
          <w:szCs w:val="46"/>
        </w:rPr>
      </w:pPr>
    </w:p>
    <w:p>
      <w:pPr>
        <w:ind w:left="-425" w:hanging="141"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Проект</w:t>
      </w:r>
    </w:p>
    <w:p>
      <w:pPr>
        <w:ind w:left="-425" w:hanging="141"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Визуализация данных линзового черенковского телескопа LOLITA астрофизического комплекса TAIGA</w:t>
      </w:r>
    </w:p>
    <w:p>
      <w:pPr>
        <w:ind w:left="-425" w:hanging="141"/>
        <w:rPr>
          <w:b/>
          <w:sz w:val="44"/>
          <w:szCs w:val="44"/>
        </w:rPr>
      </w:pPr>
    </w:p>
    <w:p>
      <w:pPr>
        <w:ind w:left="5334" w:hanging="141"/>
        <w:rPr>
          <w:b/>
          <w:sz w:val="44"/>
          <w:szCs w:val="44"/>
        </w:rPr>
      </w:pPr>
    </w:p>
    <w:p>
      <w:pPr>
        <w:ind w:left="5334" w:hanging="141"/>
        <w:rPr>
          <w:sz w:val="44"/>
          <w:szCs w:val="44"/>
        </w:rPr>
      </w:pPr>
    </w:p>
    <w:p>
      <w:pPr>
        <w:ind w:left="0" w:firstLine="0"/>
        <w:rPr>
          <w:sz w:val="34"/>
          <w:szCs w:val="34"/>
        </w:rPr>
      </w:pPr>
    </w:p>
    <w:p>
      <w:pPr>
        <w:ind w:left="4382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Ученик 10в класса “Школы №192” Марков Александр Евгеньевич</w:t>
      </w:r>
    </w:p>
    <w:p>
      <w:pPr>
        <w:ind w:left="4382" w:firstLine="0"/>
        <w:rPr>
          <w:rFonts w:ascii="Times New Roman" w:hAnsi="Times New Roman" w:eastAsia="Times New Roman" w:cs="Times New Roman"/>
        </w:rPr>
      </w:pPr>
    </w:p>
    <w:p>
      <w:pPr>
        <w:ind w:left="4382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Руководитель: учитель информатики москва школа “Школа №192”</w:t>
      </w:r>
    </w:p>
    <w:p>
      <w:pPr>
        <w:ind w:left="4382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Бонвеч Елена Алексеевна</w:t>
      </w:r>
    </w:p>
    <w:p>
      <w:pPr>
        <w:ind w:left="4382" w:firstLine="0"/>
        <w:rPr>
          <w:rFonts w:ascii="Times New Roman" w:hAnsi="Times New Roman" w:eastAsia="Times New Roman" w:cs="Times New Roman"/>
          <w:sz w:val="34"/>
          <w:szCs w:val="34"/>
        </w:rPr>
      </w:pPr>
    </w:p>
    <w:p>
      <w:pPr>
        <w:ind w:left="0" w:firstLine="0"/>
        <w:rPr>
          <w:b/>
          <w:sz w:val="34"/>
          <w:szCs w:val="34"/>
        </w:rPr>
      </w:pPr>
    </w:p>
    <w:p>
      <w:pPr>
        <w:ind w:left="-708" w:firstLine="0"/>
        <w:jc w:val="center"/>
        <w:rPr>
          <w:b/>
        </w:rPr>
      </w:pPr>
      <w:r>
        <w:rPr>
          <w:b/>
          <w:rtl w:val="0"/>
        </w:rPr>
        <w:t>Москва 2024</w:t>
      </w:r>
    </w:p>
    <w:p>
      <w:pPr>
        <w:rPr>
          <w:b/>
          <w:sz w:val="38"/>
          <w:szCs w:val="38"/>
        </w:rPr>
      </w:pPr>
    </w:p>
    <w:p>
      <w:pPr>
        <w:rPr>
          <w:sz w:val="34"/>
          <w:szCs w:val="34"/>
        </w:rPr>
      </w:pPr>
      <w:bookmarkStart w:id="12" w:name="_GoBack"/>
      <w:bookmarkEnd w:id="12"/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sz w:val="28"/>
              <w:szCs w:val="28"/>
              <w:lang w:val="ru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>
          <w:pPr>
            <w:pStyle w:val="10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_Toc2368 </w:instrText>
          </w:r>
          <w:r>
            <w:fldChar w:fldCharType="separate"/>
          </w:r>
          <w:r>
            <w:rPr>
              <w:rtl w:val="0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_Toc2368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_Toc19176 </w:instrText>
          </w:r>
          <w:r>
            <w:fldChar w:fldCharType="separate"/>
          </w:r>
          <w:r>
            <w:rPr>
              <w:rtl w:val="0"/>
            </w:rPr>
            <w:t>Цель и задачи работы</w:t>
          </w:r>
          <w:r>
            <w:tab/>
          </w:r>
          <w:r>
            <w:fldChar w:fldCharType="begin"/>
          </w:r>
          <w:r>
            <w:instrText xml:space="preserve"> PAGEREF _Toc19176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_Toc26777 </w:instrText>
          </w:r>
          <w:r>
            <w:fldChar w:fldCharType="separate"/>
          </w:r>
          <w:r>
            <w:rPr>
              <w:rtl w:val="0"/>
            </w:rPr>
            <w:t>Методика</w:t>
          </w:r>
          <w:r>
            <w:tab/>
          </w:r>
          <w:r>
            <w:fldChar w:fldCharType="begin"/>
          </w:r>
          <w:r>
            <w:instrText xml:space="preserve"> PAGEREF _Toc26777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_Toc22712 </w:instrText>
          </w:r>
          <w:r>
            <w:fldChar w:fldCharType="separate"/>
          </w:r>
          <w:r>
            <w:rPr>
              <w:rtl w:val="0"/>
            </w:rPr>
            <w:t>Формат данных</w:t>
          </w:r>
          <w:r>
            <w:tab/>
          </w:r>
          <w:r>
            <w:fldChar w:fldCharType="begin"/>
          </w:r>
          <w:r>
            <w:instrText xml:space="preserve"> PAGEREF _Toc22712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_Toc6458 </w:instrText>
          </w:r>
          <w:r>
            <w:fldChar w:fldCharType="separate"/>
          </w:r>
          <w:r>
            <w:rPr>
              <w:rtl w:val="0"/>
            </w:rPr>
            <w:t>Построение импульсов в разных каналах</w:t>
          </w:r>
          <w:r>
            <w:tab/>
          </w:r>
          <w:r>
            <w:fldChar w:fldCharType="begin"/>
          </w:r>
          <w:r>
            <w:instrText xml:space="preserve"> PAGEREF _Toc6458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_Toc8135 </w:instrText>
          </w:r>
          <w:r>
            <w:fldChar w:fldCharType="separate"/>
          </w:r>
          <w:r>
            <w:rPr>
              <w:rtl w:val="0"/>
            </w:rPr>
            <w:t>Создание изображения события на мозаике телескопа</w:t>
          </w:r>
          <w:r>
            <w:tab/>
          </w:r>
          <w:r>
            <w:fldChar w:fldCharType="begin"/>
          </w:r>
          <w:r>
            <w:instrText xml:space="preserve"> PAGEREF _Toc8135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_Toc982 </w:instrText>
          </w:r>
          <w:r>
            <w:fldChar w:fldCharType="separate"/>
          </w:r>
          <w:r>
            <w:rPr>
              <w:rtl w:val="0"/>
            </w:rPr>
            <w:t>Создание графического интерфейса приложения</w:t>
          </w:r>
          <w:r>
            <w:tab/>
          </w:r>
          <w:r>
            <w:fldChar w:fldCharType="begin"/>
          </w:r>
          <w:r>
            <w:instrText xml:space="preserve"> PAGEREF _Toc982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_Toc16565 </w:instrText>
          </w:r>
          <w:r>
            <w:fldChar w:fldCharType="separate"/>
          </w:r>
          <w:r>
            <w:rPr>
              <w:rtl w:val="0"/>
            </w:rPr>
            <w:t>Результаты и обсуждения</w:t>
          </w:r>
          <w:r>
            <w:tab/>
          </w:r>
          <w:r>
            <w:fldChar w:fldCharType="begin"/>
          </w:r>
          <w:r>
            <w:instrText xml:space="preserve"> PAGEREF _Toc16565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_Toc7776 </w:instrText>
          </w:r>
          <w:r>
            <w:fldChar w:fldCharType="separate"/>
          </w:r>
          <w:r>
            <w:rPr>
              <w:rtl w:val="0"/>
            </w:rPr>
            <w:t>Описание завершенного продукта</w:t>
          </w:r>
          <w:r>
            <w:tab/>
          </w:r>
          <w:r>
            <w:fldChar w:fldCharType="begin"/>
          </w:r>
          <w:r>
            <w:instrText xml:space="preserve"> PAGEREF _Toc7776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944"/>
            </w:tabs>
          </w:pPr>
          <w:r>
            <w:fldChar w:fldCharType="begin"/>
          </w:r>
          <w:r>
            <w:instrText xml:space="preserve"> HYPERLINK \l _Toc6710 </w:instrText>
          </w:r>
          <w:r>
            <w:fldChar w:fldCharType="separate"/>
          </w:r>
          <w:r>
            <w:rPr>
              <w:rtl w:val="0"/>
            </w:rPr>
            <w:t>Литература</w:t>
          </w:r>
          <w:r>
            <w:tab/>
          </w:r>
          <w:r>
            <w:fldChar w:fldCharType="begin"/>
          </w:r>
          <w:r>
            <w:instrText xml:space="preserve"> PAGEREF _Toc6710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</w:p>
      </w:sdtContent>
    </w:sdt>
    <w:p>
      <w:pPr>
        <w:rPr>
          <w:sz w:val="34"/>
          <w:szCs w:val="34"/>
        </w:rPr>
      </w:pPr>
    </w:p>
    <w:p>
      <w:pPr>
        <w:rPr>
          <w:rFonts w:ascii="Times New Roman" w:hAnsi="Times New Roman" w:eastAsia="Times New Roman" w:cs="Times New Roman"/>
          <w:sz w:val="34"/>
          <w:szCs w:val="34"/>
        </w:rPr>
      </w:pPr>
    </w:p>
    <w:p>
      <w:pPr>
        <w:ind w:left="0" w:right="727" w:firstLine="0"/>
        <w:rPr>
          <w:rFonts w:ascii="Times New Roman" w:hAnsi="Times New Roman" w:eastAsia="Times New Roman" w:cs="Times New Roman"/>
          <w:sz w:val="34"/>
          <w:szCs w:val="34"/>
        </w:rPr>
      </w:pPr>
    </w:p>
    <w:p>
      <w:pPr>
        <w:pStyle w:val="2"/>
        <w:jc w:val="center"/>
      </w:pPr>
      <w:bookmarkStart w:id="0" w:name="_Toc2368"/>
      <w:r>
        <w:rPr>
          <w:rtl w:val="0"/>
        </w:rPr>
        <w:t>Введение</w:t>
      </w:r>
      <w:bookmarkEnd w:id="0"/>
    </w:p>
    <w:p>
      <w:pPr>
        <w:jc w:val="center"/>
        <w:rPr>
          <w:rFonts w:ascii="Times New Roman" w:hAnsi="Times New Roman" w:eastAsia="Times New Roman" w:cs="Times New Roman"/>
          <w:b/>
          <w:sz w:val="38"/>
          <w:szCs w:val="38"/>
        </w:rPr>
      </w:pPr>
    </w:p>
    <w:p>
      <w:r>
        <w:rPr>
          <w:rtl w:val="0"/>
        </w:rPr>
        <w:t>Астрофизический комплекс установок TAIGA (расшифровывается как “Tunka Advanced Instrument for cosmic ray physics and Gamma Astronomy”), расположенный в Сибири, в 150 километрах от Иркутска, вблизи южной оконечности озера Байкал, занимается изучением черенковского света, образующегося при взаимодействии космических лучей и высокоэнергетических гамма-лучей с атмосферой Земли [1].</w:t>
      </w:r>
    </w:p>
    <w:p>
      <w:r>
        <w:rPr>
          <w:rtl w:val="0"/>
        </w:rPr>
        <w:t>Основная задачи обсерватории - изучение космических источников, которые излучают гамма-кванты сверхвысоких энергий летающие из космоса на землю. Однако гамма кванты не долетают до земли, а вступают во взаимодействие с молекулами воздуха.</w:t>
      </w:r>
    </w:p>
    <w:p>
      <w:r>
        <w:rPr>
          <w:rtl w:val="0"/>
        </w:rPr>
        <w:t>Встреченные гамма-квантами молекулами распадаются на куски, которые летят дальше, встречаясь с другими молекулами, тоже разрушая их. Подобное явление называют широким атмосферным ливнем.</w:t>
      </w:r>
    </w:p>
    <w:p>
      <w:pPr>
        <w:spacing w:before="240" w:line="261" w:lineRule="auto"/>
        <w:ind w:firstLine="0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34"/>
          <w:szCs w:val="34"/>
        </w:rPr>
        <w:drawing>
          <wp:inline distT="114300" distB="114300" distL="114300" distR="114300">
            <wp:extent cx="6311265" cy="2870200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34"/>
          <w:szCs w:val="34"/>
          <w:rtl w:val="0"/>
        </w:rPr>
        <w:br w:type="textWrapping"/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Рис. 1. Фото атмосферного ливня</w:t>
      </w:r>
    </w:p>
    <w:p>
      <w:pPr>
        <w:spacing w:before="240" w:line="261" w:lineRule="auto"/>
        <w:ind w:firstLine="0"/>
        <w:jc w:val="center"/>
        <w:rPr>
          <w:sz w:val="26"/>
          <w:szCs w:val="26"/>
        </w:rPr>
      </w:pPr>
    </w:p>
    <w:p>
      <w:r>
        <w:rPr>
          <w:rtl w:val="0"/>
        </w:rPr>
        <w:t>Каскад летящих в атмосфере частиц излучает черенковский свет, который и фиксируют гамма-телескопы Астрофизического комплекса TAIGA.</w:t>
      </w:r>
    </w:p>
    <w:p>
      <w:r>
        <w:rPr>
          <w:rtl w:val="0"/>
        </w:rPr>
        <w:t xml:space="preserve">В создании Астрофизического комплекса TAIGA принимают участие несколько институтов нашей страны. Одним из главных участников экспериментов является Научно-исследовательский институт Ядерной физики имени Д.В.Скобельцына Московского государственного университета имени М.В.Ломоносова. </w:t>
      </w:r>
    </w:p>
    <w:p>
      <w:r>
        <w:rPr>
          <w:rtl w:val="0"/>
        </w:rPr>
        <w:t>В конце 2023 года в состав Астрофизического комплекса TAIGA вошел новый прибор - линзовый черенковский телескоп LOLITA (расшифровывается как “Large Observation Lens Imaging Telescope Advanced”). Схема телескопа представлена на рис.2. Зеленым цветом показана линза, которая собирает и фокусирует черенковский свет на мозаику измерительной системы телескопа. Мозаика телескопа находится снаружи серого ящика внизу телескопа. В самом ящике размещается электроника управления и регистрации данных. Размер линзы телескопа - 80 см диаметр. Фокусное расстоянии - почти 4 метра. Угол зрения телескопа - 15 градусов. Общая длина телескопа - больше 5 метров. Мозаика телескопа состоит из 49 регистрирующих пикселей — кремниевых фотоумножителей (рис.2)</w:t>
      </w:r>
    </w:p>
    <w:p/>
    <w:p>
      <w:pPr>
        <w:spacing w:before="240" w:line="261" w:lineRule="auto"/>
        <w:jc w:val="center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2915920" cy="373507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 preferRelativeResize="0"/>
                  </pic:nvPicPr>
                  <pic:blipFill>
                    <a:blip r:embed="rId7"/>
                    <a:srcRect l="1343" r="4022" b="5470"/>
                    <a:stretch>
                      <a:fillRect/>
                    </a:stretch>
                  </pic:blipFill>
                  <pic:spPr>
                    <a:xfrm>
                      <a:off x="0" y="0"/>
                      <a:ext cx="2916038" cy="37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sz w:val="40"/>
          <w:szCs w:val="40"/>
        </w:rPr>
        <w:drawing>
          <wp:inline distT="114300" distB="114300" distL="114300" distR="114300">
            <wp:extent cx="2792095" cy="373443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/>
                    <pic:cNvPicPr preferRelativeResize="0"/>
                  </pic:nvPicPr>
                  <pic:blipFill>
                    <a:blip r:embed="rId8"/>
                    <a:srcRect l="2574" t="1936"/>
                    <a:stretch>
                      <a:fillRect/>
                    </a:stretch>
                  </pic:blipFill>
                  <pic:spPr>
                    <a:xfrm>
                      <a:off x="0" y="0"/>
                      <a:ext cx="2792213" cy="373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rtl w:val="0"/>
        </w:rPr>
        <w:br w:type="textWrapping"/>
      </w:r>
      <w:r>
        <w:rPr>
          <w:sz w:val="28"/>
          <w:szCs w:val="28"/>
          <w:rtl w:val="0"/>
        </w:rPr>
        <w:t>Рис. 2. Схема телескопа LOLITA и сам телескоп на территории Астрофизического комплекса.</w:t>
      </w:r>
    </w:p>
    <w:p>
      <w:pPr>
        <w:spacing w:before="240" w:line="261" w:lineRule="auto"/>
        <w:jc w:val="center"/>
        <w:rPr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Появил</w:t>
      </w:r>
      <w:r>
        <w:rPr>
          <w:rtl w:val="0"/>
        </w:rPr>
        <w:t>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сь потребность в создании </w:t>
      </w:r>
      <w:r>
        <w:rPr>
          <w:rtl w:val="0"/>
        </w:rPr>
        <w:t>программного обеспечения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, в котором можно анализировать получаемые данные. </w:t>
      </w:r>
      <w:r>
        <w:rPr>
          <w:rtl w:val="0"/>
        </w:rPr>
        <w:t>Моя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работ</w:t>
      </w:r>
      <w:r>
        <w:rPr>
          <w:rtl w:val="0"/>
        </w:rPr>
        <w:t>а связана с написанием программы для визуализации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данных, полученны</w:t>
      </w:r>
      <w:r>
        <w:rPr>
          <w:rtl w:val="0"/>
        </w:rPr>
        <w:t>х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телескопом LOLITA.</w:t>
      </w:r>
    </w:p>
    <w:p>
      <w:pPr>
        <w:pStyle w:val="2"/>
        <w:jc w:val="center"/>
      </w:pPr>
      <w:bookmarkStart w:id="1" w:name="_Toc19176"/>
      <w:r>
        <w:rPr>
          <w:rtl w:val="0"/>
        </w:rPr>
        <w:t>Цель и задачи работы</w:t>
      </w:r>
      <w:bookmarkEnd w:id="1"/>
    </w:p>
    <w:p>
      <w:pPr>
        <w:jc w:val="left"/>
        <w:rPr>
          <w:rFonts w:ascii="Times New Roman" w:hAnsi="Times New Roman" w:eastAsia="Times New Roman" w:cs="Times New Roman"/>
          <w:b/>
          <w:sz w:val="34"/>
          <w:szCs w:val="34"/>
        </w:rPr>
      </w:pPr>
    </w:p>
    <w:p>
      <w:r>
        <w:rPr>
          <w:rtl w:val="0"/>
        </w:rPr>
        <w:tab/>
      </w:r>
      <w:r>
        <w:rPr>
          <w:rtl w:val="0"/>
        </w:rPr>
        <w:t>Основная цель работы - создание удобного приложения с понятным интерфейсом, в котором пользователь сможет провести первичный анализ или сравнить данные разных событий, зарегистрированных телескопом LOLITA.</w:t>
      </w:r>
    </w:p>
    <w:p/>
    <w:p>
      <w:r>
        <w:rPr>
          <w:rtl w:val="0"/>
        </w:rPr>
        <w:tab/>
      </w:r>
      <w:r>
        <w:rPr>
          <w:rtl w:val="0"/>
        </w:rPr>
        <w:t>Задачи: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Собрать информацию о телескопе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Ознакомиться с форматом данных, научиться их обрабатывать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Научиться строить импульсы в разных каналах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Научиться создавать изображение события на мозаике телескопа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 xml:space="preserve">Научиться создавать графический интерфейс приложения 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Объединение всех функций  в одно приложение.</w:t>
      </w:r>
    </w:p>
    <w:p>
      <w:pPr>
        <w:spacing w:line="480" w:lineRule="auto"/>
        <w:ind w:left="0" w:firstLine="0"/>
        <w:rPr>
          <w:rFonts w:ascii="Times New Roman" w:hAnsi="Times New Roman" w:eastAsia="Times New Roman" w:cs="Times New Roman"/>
          <w:sz w:val="34"/>
          <w:szCs w:val="34"/>
        </w:rPr>
      </w:pPr>
    </w:p>
    <w:p>
      <w:pPr>
        <w:ind w:left="0" w:firstLine="0"/>
        <w:jc w:val="center"/>
        <w:rPr>
          <w:rFonts w:ascii="Times New Roman" w:hAnsi="Times New Roman" w:eastAsia="Times New Roman" w:cs="Times New Roman"/>
          <w:b/>
          <w:sz w:val="38"/>
          <w:szCs w:val="38"/>
        </w:rPr>
      </w:pPr>
    </w:p>
    <w:p>
      <w:pPr>
        <w:ind w:left="0" w:firstLine="0"/>
        <w:jc w:val="center"/>
        <w:rPr>
          <w:rFonts w:ascii="Times New Roman" w:hAnsi="Times New Roman" w:eastAsia="Times New Roman" w:cs="Times New Roman"/>
          <w:b/>
          <w:sz w:val="38"/>
          <w:szCs w:val="38"/>
        </w:rPr>
      </w:pPr>
    </w:p>
    <w:p>
      <w:pPr>
        <w:pStyle w:val="2"/>
        <w:ind w:firstLine="0"/>
        <w:jc w:val="center"/>
      </w:pPr>
      <w:bookmarkStart w:id="2" w:name="_Toc26777"/>
      <w:r>
        <w:rPr>
          <w:rtl w:val="0"/>
        </w:rPr>
        <w:t>Методика</w:t>
      </w:r>
      <w:bookmarkEnd w:id="2"/>
    </w:p>
    <w:p>
      <w:pPr>
        <w:ind w:left="0" w:firstLine="0"/>
        <w:jc w:val="center"/>
        <w:rPr>
          <w:rFonts w:ascii="Times New Roman" w:hAnsi="Times New Roman" w:eastAsia="Times New Roman" w:cs="Times New Roman"/>
          <w:b/>
          <w:sz w:val="38"/>
          <w:szCs w:val="38"/>
        </w:rPr>
      </w:pPr>
    </w:p>
    <w:p>
      <w:r>
        <w:rPr>
          <w:rtl w:val="0"/>
        </w:rPr>
        <w:t>Программа написана на языке Python 3 с использование графической библиотеки PyQT 6, библиотеки pandas для обработки данных, seaborn и matplotlib - для построения графиков и создания тепловой карты, numpy - для нормализации данных, а также стандартные библиотеки: sys, colorsys, для закрытия окна и изменением параметров цветов</w:t>
      </w:r>
    </w:p>
    <w:p>
      <w:pPr>
        <w:pStyle w:val="3"/>
      </w:pPr>
      <w:bookmarkStart w:id="3" w:name="_Toc22712"/>
      <w:r>
        <w:rPr>
          <w:rtl w:val="0"/>
        </w:rPr>
        <w:t>Формат данных</w:t>
      </w:r>
      <w:bookmarkEnd w:id="3"/>
    </w:p>
    <w:p>
      <w:r>
        <w:rPr>
          <w:rtl w:val="0"/>
        </w:rPr>
        <w:t>В загружаемом файле с данными гамма-телескопа LOLITA находятся несколько колонок: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 xml:space="preserve">Номер события, 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 xml:space="preserve">номер платы, 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номер события на плате,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 xml:space="preserve"> время, 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 xml:space="preserve">номер фотоприемника и еще 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 xml:space="preserve">1024 колонки, содержащие амплитуды сигнала в последовательные моменты времени в данном фотоприемнике. </w:t>
      </w:r>
    </w:p>
    <w:p>
      <w:pPr>
        <w:ind w:left="425" w:hanging="585"/>
        <w:jc w:val="center"/>
      </w:pPr>
      <w:r>
        <w:drawing>
          <wp:inline distT="114300" distB="114300" distL="114300" distR="114300">
            <wp:extent cx="6311265" cy="27813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>Рис. 3. Файл данных</w:t>
      </w:r>
    </w:p>
    <w:p/>
    <w:p/>
    <w:p>
      <w:pPr>
        <w:pStyle w:val="3"/>
      </w:pPr>
      <w:bookmarkStart w:id="4" w:name="_jclrxzlrrxzy" w:colFirst="0" w:colLast="0"/>
      <w:bookmarkEnd w:id="4"/>
      <w:bookmarkStart w:id="5" w:name="_Toc6458"/>
      <w:r>
        <w:rPr>
          <w:rtl w:val="0"/>
        </w:rPr>
        <w:t>Построение импульсов в разных каналах</w:t>
      </w:r>
      <w:bookmarkEnd w:id="5"/>
    </w:p>
    <w:p>
      <w:r>
        <w:rPr>
          <w:rtl w:val="0"/>
        </w:rPr>
        <w:t xml:space="preserve">После изучения формата данных была написана функция, строящая полную временную развертку импульса одном пикселе. На рис. приведен пример развертки импульса в одном канале. </w:t>
      </w:r>
    </w:p>
    <w:p>
      <w:pPr>
        <w:pStyle w:val="3"/>
      </w:pPr>
      <w:bookmarkStart w:id="6" w:name="_meok420je27" w:colFirst="0" w:colLast="0"/>
      <w:bookmarkEnd w:id="6"/>
      <w:bookmarkStart w:id="7" w:name="_Toc8135"/>
      <w:r>
        <w:rPr>
          <w:rtl w:val="0"/>
        </w:rPr>
        <w:t>Создание изображения события на мозаике телескопа</w:t>
      </w:r>
      <w:bookmarkEnd w:id="7"/>
    </w:p>
    <w:p>
      <w:pPr>
        <w:ind w:left="0" w:firstLine="0"/>
      </w:pPr>
    </w:p>
    <w:p>
      <w:pPr>
        <w:pStyle w:val="3"/>
      </w:pPr>
      <w:bookmarkStart w:id="8" w:name="_Toc982"/>
      <w:r>
        <w:rPr>
          <w:rtl w:val="0"/>
        </w:rPr>
        <w:t>Создание графического интерфейса приложения</w:t>
      </w:r>
      <w:bookmarkEnd w:id="8"/>
    </w:p>
    <w:p>
      <w:r>
        <w:rPr>
          <w:rtl w:val="0"/>
        </w:rPr>
        <w:t>Для создания графического интерфейса, использовалась программа QT Designer.</w:t>
      </w:r>
    </w:p>
    <w:p>
      <w:pPr>
        <w:ind w:hanging="141"/>
        <w:jc w:val="center"/>
      </w:pPr>
      <w:r>
        <w:drawing>
          <wp:inline distT="114300" distB="114300" distL="114300" distR="114300">
            <wp:extent cx="6311265" cy="3352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>Рис. 4. Скриншот программы QT Designer с первичным интерфейсом программы</w:t>
      </w:r>
    </w:p>
    <w:p>
      <w:pPr>
        <w:ind w:left="0" w:firstLine="0"/>
        <w:jc w:val="left"/>
      </w:pPr>
    </w:p>
    <w:p>
      <w:pPr>
        <w:ind w:left="0" w:firstLine="0"/>
        <w:jc w:val="left"/>
        <w:rPr>
          <w:sz w:val="34"/>
          <w:szCs w:val="34"/>
        </w:rPr>
      </w:pPr>
      <w:r>
        <w:rPr>
          <w:rtl w:val="0"/>
        </w:rPr>
        <w:t>Код программы можно разбить на несколько блоков:</w:t>
      </w:r>
    </w:p>
    <w:p>
      <w:pPr>
        <w:numPr>
          <w:ilvl w:val="0"/>
          <w:numId w:val="3"/>
        </w:numPr>
        <w:ind w:left="1440" w:hanging="360"/>
        <w:jc w:val="left"/>
        <w:rPr>
          <w:u w:val="none"/>
        </w:rPr>
      </w:pPr>
      <w:r>
        <w:rPr>
          <w:rtl w:val="0"/>
        </w:rPr>
        <w:t>Импорт используемых библиотек</w:t>
      </w:r>
    </w:p>
    <w:p>
      <w:pPr>
        <w:numPr>
          <w:ilvl w:val="0"/>
          <w:numId w:val="3"/>
        </w:numPr>
        <w:ind w:left="1440" w:hanging="360"/>
        <w:jc w:val="left"/>
        <w:rPr>
          <w:u w:val="none"/>
        </w:rPr>
      </w:pPr>
      <w:r>
        <w:rPr>
          <w:rtl w:val="0"/>
        </w:rPr>
        <w:t>Функция изменяющая цвета мозаики</w:t>
      </w:r>
    </w:p>
    <w:p>
      <w:pPr>
        <w:numPr>
          <w:ilvl w:val="0"/>
          <w:numId w:val="3"/>
        </w:numPr>
        <w:ind w:left="1440" w:hanging="360"/>
        <w:jc w:val="left"/>
        <w:rPr>
          <w:u w:val="none"/>
        </w:rPr>
      </w:pPr>
      <w:r>
        <w:rPr>
          <w:rtl w:val="0"/>
        </w:rPr>
        <w:t>Создание нескольких глобальных переменных</w:t>
      </w:r>
    </w:p>
    <w:p>
      <w:pPr>
        <w:numPr>
          <w:ilvl w:val="0"/>
          <w:numId w:val="3"/>
        </w:numPr>
        <w:ind w:left="1440" w:hanging="360"/>
        <w:jc w:val="left"/>
        <w:rPr>
          <w:u w:val="none"/>
        </w:rPr>
      </w:pPr>
      <w:r>
        <w:rPr>
          <w:rtl w:val="0"/>
        </w:rPr>
        <w:t>Функция обрабатывающая входящие данные</w:t>
      </w:r>
    </w:p>
    <w:p>
      <w:pPr>
        <w:numPr>
          <w:ilvl w:val="0"/>
          <w:numId w:val="3"/>
        </w:numPr>
        <w:ind w:left="1440" w:hanging="360"/>
        <w:jc w:val="left"/>
        <w:rPr>
          <w:u w:val="none"/>
        </w:rPr>
      </w:pPr>
      <w:r>
        <w:rPr>
          <w:rtl w:val="0"/>
        </w:rPr>
        <w:t>Класс основного приложения</w:t>
      </w:r>
    </w:p>
    <w:p>
      <w:pPr>
        <w:numPr>
          <w:ilvl w:val="0"/>
          <w:numId w:val="3"/>
        </w:numPr>
        <w:ind w:left="1440" w:hanging="360"/>
        <w:jc w:val="left"/>
        <w:rPr>
          <w:u w:val="none"/>
        </w:rPr>
      </w:pPr>
      <w:r>
        <w:rPr>
          <w:rtl w:val="0"/>
        </w:rPr>
        <w:t>Класс дополнительного окна</w:t>
      </w:r>
    </w:p>
    <w:p>
      <w:pPr>
        <w:numPr>
          <w:ilvl w:val="0"/>
          <w:numId w:val="3"/>
        </w:numPr>
        <w:ind w:left="1440" w:hanging="360"/>
        <w:jc w:val="left"/>
        <w:rPr>
          <w:u w:val="none"/>
        </w:rPr>
      </w:pPr>
      <w:r>
        <w:rPr>
          <w:rtl w:val="0"/>
        </w:rPr>
        <w:t>Запуск приложения</w:t>
      </w:r>
    </w:p>
    <w:p>
      <w:pPr>
        <w:ind w:left="0" w:firstLine="0"/>
      </w:pPr>
    </w:p>
    <w:p>
      <w:r>
        <w:rPr>
          <w:rtl w:val="0"/>
        </w:rPr>
        <w:t>Также к основному файлу идут два дополнительных, из которых программа загружает интерфейс (пример такого файла приведен на Рис. 4.) и файл с координатами пиксили на мозаике.</w:t>
      </w:r>
    </w:p>
    <w:p>
      <w:pPr>
        <w:ind w:right="-117" w:hanging="285"/>
        <w:jc w:val="center"/>
      </w:pPr>
      <w:r>
        <w:drawing>
          <wp:inline distT="114300" distB="114300" distL="114300" distR="114300">
            <wp:extent cx="2127885" cy="259016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044" cy="25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>Рис. 5. Файл координат фотоэлементов</w:t>
      </w:r>
    </w:p>
    <w:p>
      <w:pPr>
        <w:pStyle w:val="2"/>
        <w:ind w:firstLine="0"/>
        <w:jc w:val="center"/>
      </w:pPr>
      <w:bookmarkStart w:id="9" w:name="_Toc16565"/>
      <w:r>
        <w:rPr>
          <w:rtl w:val="0"/>
        </w:rPr>
        <w:t>Результаты и обсуждения</w:t>
      </w:r>
      <w:bookmarkEnd w:id="9"/>
    </w:p>
    <w:p>
      <w:pPr>
        <w:rPr>
          <w:highlight w:val="white"/>
        </w:rPr>
      </w:pPr>
      <w:r>
        <w:rPr>
          <w:rtl w:val="0"/>
        </w:rPr>
        <w:t xml:space="preserve">Результатом проекта является приложение для визуализации и первичного анализа данных, полученных  телескопом LOLITA. В этом проекте были заинтересованы ученые, работающие на Астрофизическом комплексе TAIGA, и сотрудники </w:t>
      </w:r>
      <w:r>
        <w:rPr>
          <w:highlight w:val="white"/>
          <w:rtl w:val="0"/>
        </w:rPr>
        <w:t>научно-исследовательского института ядерной физики МГУ имени М.В. Ломоносова, они предложили выполнить этот проект и используют его в своей работе.</w:t>
      </w:r>
    </w:p>
    <w:p>
      <w:pPr>
        <w:rPr>
          <w:highlight w:val="white"/>
        </w:rPr>
      </w:pPr>
      <w:r>
        <w:rPr>
          <w:rtl w:val="0"/>
        </w:rPr>
        <w:t>В качестве дальнейшего развития проекта, данное приложение можно будет доработать и использовать для визуализации данных других астрофизических телескопов. Например</w:t>
      </w:r>
      <w:r>
        <w:rPr>
          <w:highlight w:val="white"/>
          <w:rtl w:val="0"/>
        </w:rPr>
        <w:t xml:space="preserve">, его можно применить к данным телескопов СФЕРА [1] или SIT[2], в которых используется мозаика, состоящая из 108 и 49 светоприёмников, соответственно. Для этого нужно будет использовать координаты фотоэлементов этих телескопов и создать новые функции для чтения их форматов данных. </w:t>
      </w:r>
    </w:p>
    <w:p>
      <w:r>
        <w:rPr>
          <w:rtl w:val="0"/>
        </w:rPr>
        <w:t xml:space="preserve">Ссылка на репозиторий проекта на сайте github.com: </w:t>
      </w:r>
      <w:r>
        <w:fldChar w:fldCharType="begin"/>
      </w:r>
      <w:r>
        <w:instrText xml:space="preserve"> HYPERLINK "https://github.com/SecondAlexAC/Telescop" \h </w:instrText>
      </w:r>
      <w:r>
        <w:fldChar w:fldCharType="separate"/>
      </w:r>
      <w:r>
        <w:rPr>
          <w:color w:val="1155CC"/>
          <w:u w:val="single"/>
          <w:rtl w:val="0"/>
        </w:rPr>
        <w:t>https://github.com/SecondAlexAC/Telescop</w:t>
      </w:r>
      <w:r>
        <w:rPr>
          <w:color w:val="1155CC"/>
          <w:u w:val="single"/>
          <w:rtl w:val="0"/>
        </w:rPr>
        <w:fldChar w:fldCharType="end"/>
      </w:r>
    </w:p>
    <w:p>
      <w:pPr>
        <w:rPr>
          <w:highlight w:val="white"/>
        </w:rPr>
      </w:pPr>
    </w:p>
    <w:p>
      <w:pPr>
        <w:pStyle w:val="2"/>
        <w:rPr>
          <w:sz w:val="36"/>
          <w:szCs w:val="36"/>
        </w:rPr>
      </w:pPr>
      <w:bookmarkStart w:id="10" w:name="_Toc7776"/>
      <w:r>
        <w:rPr>
          <w:rtl w:val="0"/>
        </w:rPr>
        <w:t>Описание завершенного продукта</w:t>
      </w:r>
      <w:bookmarkEnd w:id="10"/>
    </w:p>
    <w:p>
      <w:r>
        <w:rPr>
          <w:rtl w:val="0"/>
        </w:rPr>
        <w:t>При открытии приложения загружается изображение мозаики, которая пока не показывает события. На начальном рисунке отображаются номера светоприемников на платах.</w:t>
      </w:r>
    </w:p>
    <w:p>
      <w:pPr>
        <w:ind w:left="0" w:firstLine="0"/>
        <w:jc w:val="center"/>
      </w:pPr>
      <w:r>
        <w:rPr>
          <w:sz w:val="34"/>
          <w:szCs w:val="34"/>
        </w:rPr>
        <w:drawing>
          <wp:inline distT="114300" distB="114300" distL="114300" distR="114300">
            <wp:extent cx="5392420" cy="57257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893" cy="572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  <w:szCs w:val="34"/>
          <w:rtl w:val="0"/>
        </w:rPr>
        <w:br w:type="textWrapping"/>
      </w:r>
      <w:r>
        <w:rPr>
          <w:rtl w:val="0"/>
        </w:rPr>
        <w:t>Рис. 6. Окно приложения в момент открытия</w:t>
      </w:r>
    </w:p>
    <w:p>
      <w:pPr>
        <w:jc w:val="center"/>
      </w:pPr>
      <w:r>
        <w:rPr>
          <w:rtl w:val="0"/>
        </w:rPr>
        <w:t>(цветом показано, к какой плате подключен каждый фотодетектор)</w:t>
      </w:r>
    </w:p>
    <w:p>
      <w:pPr>
        <w:jc w:val="center"/>
      </w:pPr>
    </w:p>
    <w:p/>
    <w:p/>
    <w:p/>
    <w:p/>
    <w:p>
      <w:pPr>
        <w:ind w:left="0" w:firstLine="0"/>
      </w:pPr>
    </w:p>
    <w:p/>
    <w:p>
      <w:r>
        <w:rPr>
          <w:rtl w:val="0"/>
        </w:rPr>
        <w:t>В меню можно выбрать пункт открытия файла и загрузить данные</w:t>
      </w:r>
    </w:p>
    <w:p>
      <w:pPr>
        <w:ind w:left="0" w:firstLine="0"/>
        <w:jc w:val="left"/>
        <w:rPr>
          <w:rFonts w:ascii="Times New Roman" w:hAnsi="Times New Roman" w:eastAsia="Times New Roman" w:cs="Times New Roman"/>
          <w:sz w:val="26"/>
          <w:szCs w:val="26"/>
        </w:rPr>
      </w:pPr>
      <w:r>
        <w:rPr>
          <w:sz w:val="26"/>
          <w:szCs w:val="26"/>
        </w:rPr>
        <w:drawing>
          <wp:inline distT="114300" distB="114300" distL="114300" distR="114300">
            <wp:extent cx="6311265" cy="6718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Рис. </w:t>
      </w:r>
      <w:r>
        <w:rPr>
          <w:sz w:val="26"/>
          <w:szCs w:val="26"/>
          <w:rtl w:val="0"/>
        </w:rPr>
        <w:t>7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. О</w:t>
      </w:r>
      <w:r>
        <w:rPr>
          <w:sz w:val="26"/>
          <w:szCs w:val="26"/>
          <w:rtl w:val="0"/>
        </w:rPr>
        <w:t>к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но приложения выводящего событие.</w:t>
      </w:r>
    </w:p>
    <w:p/>
    <w:p/>
    <w:p/>
    <w:p/>
    <w:p/>
    <w:p/>
    <w:p/>
    <w:p/>
    <w:p>
      <w:pPr>
        <w:rPr>
          <w:sz w:val="26"/>
          <w:szCs w:val="26"/>
        </w:rPr>
      </w:pPr>
      <w:r>
        <w:rPr>
          <w:rtl w:val="0"/>
        </w:rPr>
        <w:t>Затем можно выбрать то, какое событие нужно загрузить (по умолчаниюна мозаику загружается первое событие в файле данных). На рис. 8 приведен пример события, в данном случае</w:t>
      </w:r>
      <w:r>
        <w:rPr>
          <w:sz w:val="26"/>
          <w:szCs w:val="26"/>
          <w:rtl w:val="0"/>
        </w:rPr>
        <w:t xml:space="preserve"> изображено событие с номером 24.</w:t>
      </w:r>
    </w:p>
    <w:p/>
    <w:p>
      <w:pPr>
        <w:ind w:firstLine="0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sz w:val="26"/>
          <w:szCs w:val="26"/>
        </w:rPr>
        <w:drawing>
          <wp:inline distT="114300" distB="114300" distL="114300" distR="114300">
            <wp:extent cx="6311265" cy="6731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8"/>
          <w:szCs w:val="38"/>
          <w:rtl w:val="0"/>
        </w:rPr>
        <w:br w:type="textWrapping"/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Рис. 8. О</w:t>
      </w:r>
      <w:r>
        <w:rPr>
          <w:sz w:val="26"/>
          <w:szCs w:val="26"/>
          <w:rtl w:val="0"/>
        </w:rPr>
        <w:t>к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но приложения, выводяще</w:t>
      </w:r>
      <w:r>
        <w:rPr>
          <w:sz w:val="26"/>
          <w:szCs w:val="26"/>
          <w:rtl w:val="0"/>
        </w:rPr>
        <w:t>е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 событие.</w:t>
      </w:r>
    </w:p>
    <w:p>
      <w:pPr>
        <w:ind w:left="0" w:firstLine="0"/>
        <w:jc w:val="center"/>
        <w:rPr>
          <w:sz w:val="26"/>
          <w:szCs w:val="26"/>
        </w:rPr>
      </w:pPr>
    </w:p>
    <w:p>
      <w:pPr>
        <w:ind w:left="0" w:firstLine="0"/>
        <w:jc w:val="center"/>
        <w:rPr>
          <w:sz w:val="26"/>
          <w:szCs w:val="26"/>
        </w:rPr>
      </w:pPr>
    </w:p>
    <w:p>
      <w:pPr>
        <w:ind w:left="0" w:firstLine="0"/>
        <w:jc w:val="center"/>
        <w:rPr>
          <w:sz w:val="26"/>
          <w:szCs w:val="26"/>
        </w:rPr>
      </w:pPr>
    </w:p>
    <w:p>
      <w:pPr>
        <w:ind w:left="0" w:firstLine="0"/>
        <w:jc w:val="center"/>
        <w:rPr>
          <w:sz w:val="26"/>
          <w:szCs w:val="26"/>
        </w:rPr>
      </w:pPr>
    </w:p>
    <w:p>
      <w:pPr>
        <w:ind w:left="0" w:firstLine="0"/>
        <w:jc w:val="left"/>
        <w:rPr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sz w:val="34"/>
          <w:szCs w:val="34"/>
        </w:rPr>
        <w:sectPr>
          <w:pgSz w:w="11909" w:h="16834"/>
          <w:pgMar w:top="425" w:right="690" w:bottom="267" w:left="1275" w:header="720" w:footer="720" w:gutter="0"/>
          <w:pgNumType w:start="1"/>
          <w:cols w:space="720" w:num="1"/>
        </w:sectPr>
      </w:pPr>
      <w:r>
        <w:rPr>
          <w:rtl w:val="0"/>
        </w:rPr>
        <w:t>Также можно выбрать выбрать тему цветового оформления выводимой мозаики.</w:t>
      </w:r>
    </w:p>
    <w:p>
      <w:pPr>
        <w:ind w:left="-364" w:hanging="360"/>
        <w:rPr>
          <w:rFonts w:ascii="Times New Roman" w:hAnsi="Times New Roman" w:eastAsia="Times New Roman" w:cs="Times New Roman"/>
          <w:b/>
          <w:sz w:val="38"/>
          <w:szCs w:val="38"/>
        </w:rPr>
      </w:pPr>
      <w:r>
        <w:rPr>
          <w:sz w:val="34"/>
          <w:szCs w:val="34"/>
        </w:rPr>
        <w:drawing>
          <wp:inline distT="114300" distB="114300" distL="114300" distR="114300">
            <wp:extent cx="2939415" cy="312864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675" cy="31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364" w:right="-360" w:firstLine="4"/>
        <w:jc w:val="center"/>
        <w:rPr>
          <w:rFonts w:ascii="Times New Roman" w:hAnsi="Times New Roman" w:eastAsia="Times New Roman" w:cs="Times New Roman"/>
          <w:b/>
          <w:sz w:val="38"/>
          <w:szCs w:val="38"/>
        </w:rPr>
        <w:sectPr>
          <w:type w:val="continuous"/>
          <w:pgSz w:w="11909" w:h="16834"/>
          <w:pgMar w:top="425" w:right="690" w:bottom="267" w:left="1275" w:header="720" w:footer="720" w:gutter="0"/>
          <w:cols w:equalWidth="0" w:num="2">
            <w:col w:w="4609" w:space="720"/>
            <w:col w:w="4609"/>
          </w:cols>
        </w:sectPr>
      </w:pPr>
      <w:r>
        <w:rPr>
          <w:b/>
          <w:sz w:val="38"/>
          <w:szCs w:val="38"/>
        </w:rPr>
        <w:drawing>
          <wp:inline distT="114300" distB="114300" distL="114300" distR="114300">
            <wp:extent cx="2926715" cy="311594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210" cy="31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Рис. </w:t>
      </w:r>
      <w:r>
        <w:rPr>
          <w:sz w:val="26"/>
          <w:szCs w:val="26"/>
          <w:rtl w:val="0"/>
        </w:rPr>
        <w:t>9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. Вывод тепловой карты в двух разных стилях</w:t>
      </w:r>
    </w:p>
    <w:p>
      <w:r>
        <w:rPr>
          <w:rtl w:val="0"/>
        </w:rPr>
        <w:t>Чтобы открыть подробную информацию по пикселю, достаточно просто кликнуть по нему и откроется новое окно в котором можно посмотреть полную временную развертку импульса  в этом пикселе, а на втором графике можно посмотреть развертки импульсов этого же пикселя во всех событиях данного файла данных.</w:t>
      </w:r>
    </w:p>
    <w:p>
      <w:pPr>
        <w:ind w:left="0" w:firstLine="0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drawing>
          <wp:inline distT="114300" distB="114300" distL="114300" distR="114300">
            <wp:extent cx="6311265" cy="33528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drawing>
          <wp:inline distT="19050" distB="19050" distL="19050" distR="19050">
            <wp:extent cx="6025515" cy="318897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5711" cy="31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Рис. </w:t>
      </w:r>
      <w:r>
        <w:rPr>
          <w:sz w:val="26"/>
          <w:szCs w:val="26"/>
          <w:rtl w:val="0"/>
        </w:rPr>
        <w:t>10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. Вывод второго окна с графиками импульсов. </w:t>
      </w:r>
    </w:p>
    <w:p>
      <w:pPr>
        <w:ind w:left="0" w:firstLine="0"/>
        <w:jc w:val="center"/>
        <w:rPr>
          <w:sz w:val="26"/>
          <w:szCs w:val="26"/>
        </w:rPr>
      </w:pPr>
    </w:p>
    <w:p>
      <w:r>
        <w:rPr>
          <w:rtl w:val="0"/>
        </w:rPr>
        <w:t>Основное окно динамическое, т. е. может изменять свой размер.</w:t>
      </w:r>
    </w:p>
    <w:p>
      <w:pPr>
        <w:ind w:left="0" w:firstLine="720"/>
      </w:pPr>
      <w:r>
        <w:rPr>
          <w:rtl w:val="0"/>
        </w:rPr>
        <w:t>Есть функции сохранения графиков импульсов.</w:t>
      </w:r>
    </w:p>
    <w:p>
      <w:pPr>
        <w:ind w:left="0" w:firstLine="0"/>
        <w:jc w:val="left"/>
        <w:rPr>
          <w:rFonts w:ascii="Times New Roman" w:hAnsi="Times New Roman" w:eastAsia="Times New Roman" w:cs="Times New Roman"/>
          <w:b/>
          <w:sz w:val="38"/>
          <w:szCs w:val="38"/>
        </w:rPr>
      </w:pPr>
    </w:p>
    <w:p>
      <w:pPr>
        <w:pStyle w:val="2"/>
        <w:ind w:firstLine="0"/>
        <w:jc w:val="center"/>
      </w:pPr>
      <w:bookmarkStart w:id="11" w:name="_Toc6710"/>
      <w:r>
        <w:rPr>
          <w:rtl w:val="0"/>
        </w:rPr>
        <w:t>Литература</w:t>
      </w:r>
      <w:bookmarkEnd w:id="11"/>
    </w:p>
    <w:p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>
        <w:rPr>
          <w:highlight w:val="white"/>
          <w:rtl w:val="0"/>
        </w:rPr>
        <w:t>EAS observation conditions in the SPHERE-2 balloon experiment / E. Bonvech, D. Chernov, M. Finger et al. // Universe. — 2022. — Vol. 8, no. 1. — P. 46–66.</w:t>
      </w:r>
    </w:p>
    <w:p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>
        <w:rPr>
          <w:highlight w:val="white"/>
          <w:rtl w:val="0"/>
        </w:rPr>
        <w:t xml:space="preserve">Development of a novel wide-angle gamma-ray imaging air Cherenkov telescope with SIPM-based camera for the TAIGA hybrid installation / D. Chernov, I. Astapov, P. Bezyazeekov et al. // </w:t>
      </w:r>
      <w:r>
        <w:rPr>
          <w:i/>
          <w:highlight w:val="white"/>
          <w:rtl w:val="0"/>
        </w:rPr>
        <w:t>Journal of Instrumentation</w:t>
      </w:r>
      <w:r>
        <w:rPr>
          <w:highlight w:val="white"/>
          <w:rtl w:val="0"/>
        </w:rPr>
        <w:t>. — 2020. — Vol. 15, no. 09. — P. C09062.</w:t>
      </w:r>
    </w:p>
    <w:p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TAIGA — гибридный комплекс для многоканальной астрономии высоких энергий / Н. Буднев, Л. Кузьмичев, И. Астапов и др. // Журнал технической физики. — 2023. — Т. 93, № 12. — С. 1794.</w:t>
      </w:r>
    </w:p>
    <w:p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 xml:space="preserve">Документация по языку программирования Python версии 3.12.2 // URL: </w:t>
      </w:r>
      <w:r>
        <w:fldChar w:fldCharType="begin"/>
      </w:r>
      <w:r>
        <w:instrText xml:space="preserve"> HYPERLINK "https://docs.python.org/3/index.html" \h </w:instrText>
      </w:r>
      <w:r>
        <w:fldChar w:fldCharType="separate"/>
      </w:r>
      <w:r>
        <w:rPr>
          <w:color w:val="1155CC"/>
          <w:u w:val="single"/>
          <w:rtl w:val="0"/>
        </w:rPr>
        <w:t>https://docs.python.org/3/index.html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(дата обращения: 15.02.2024).</w:t>
      </w:r>
    </w:p>
    <w:p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 xml:space="preserve">Документация по библиотке python seaborn // URL: </w:t>
      </w:r>
      <w:r>
        <w:fldChar w:fldCharType="begin"/>
      </w:r>
      <w:r>
        <w:instrText xml:space="preserve"> HYPERLINK "https://seaborn.pydata.org/" \h </w:instrText>
      </w:r>
      <w:r>
        <w:fldChar w:fldCharType="separate"/>
      </w:r>
      <w:r>
        <w:rPr>
          <w:color w:val="1155CC"/>
          <w:u w:val="single"/>
          <w:rtl w:val="0"/>
        </w:rPr>
        <w:t>https://seaborn.pydata.org/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(дата обращения: 19.02.2024).</w:t>
      </w:r>
    </w:p>
    <w:p>
      <w:pPr>
        <w:numPr>
          <w:ilvl w:val="0"/>
          <w:numId w:val="4"/>
        </w:numPr>
        <w:spacing w:line="360" w:lineRule="auto"/>
        <w:ind w:left="720" w:hanging="360"/>
        <w:jc w:val="left"/>
        <w:rPr>
          <w:u w:val="none"/>
        </w:rPr>
      </w:pPr>
      <w:r>
        <w:rPr>
          <w:rtl w:val="0"/>
        </w:rPr>
        <w:t xml:space="preserve">Документация по библиотке python pandas // URL: </w:t>
      </w:r>
      <w:r>
        <w:fldChar w:fldCharType="begin"/>
      </w:r>
      <w:r>
        <w:instrText xml:space="preserve"> HYPERLINK "https://pandas.pydata.org/docs/" \h </w:instrText>
      </w:r>
      <w:r>
        <w:fldChar w:fldCharType="separate"/>
      </w:r>
      <w:r>
        <w:rPr>
          <w:color w:val="1155CC"/>
          <w:u w:val="single"/>
          <w:rtl w:val="0"/>
        </w:rPr>
        <w:t>https://pandas.pydata.org/docs/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(дата обращения: 19.02.2024).</w:t>
      </w:r>
    </w:p>
    <w:p>
      <w:pPr>
        <w:numPr>
          <w:ilvl w:val="0"/>
          <w:numId w:val="4"/>
        </w:numPr>
        <w:spacing w:line="360" w:lineRule="auto"/>
        <w:ind w:left="720" w:hanging="360"/>
        <w:jc w:val="left"/>
        <w:rPr>
          <w:u w:val="none"/>
        </w:rPr>
      </w:pPr>
      <w:r>
        <w:rPr>
          <w:rtl w:val="0"/>
        </w:rPr>
        <w:t xml:space="preserve">Документация по библиотке python matplotlib // URL: </w:t>
      </w:r>
      <w:r>
        <w:fldChar w:fldCharType="begin"/>
      </w:r>
      <w:r>
        <w:instrText xml:space="preserve"> HYPERLINK "https://matplotlib.org/stable/index.html" \h </w:instrText>
      </w:r>
      <w:r>
        <w:fldChar w:fldCharType="separate"/>
      </w:r>
      <w:r>
        <w:rPr>
          <w:color w:val="1155CC"/>
          <w:u w:val="single"/>
          <w:rtl w:val="0"/>
        </w:rPr>
        <w:t>https://matplotlib.org/stable/index.html</w:t>
      </w:r>
      <w:r>
        <w:rPr>
          <w:color w:val="1155CC"/>
          <w:u w:val="single"/>
          <w:rtl w:val="0"/>
        </w:rPr>
        <w:fldChar w:fldCharType="end"/>
      </w:r>
      <w:r>
        <w:fldChar w:fldCharType="begin"/>
      </w:r>
      <w:r>
        <w:instrText xml:space="preserve"> HYPERLINK "https://pandas.pydata.org/docs/" \h </w:instrText>
      </w:r>
      <w:r>
        <w:fldChar w:fldCharType="separate"/>
      </w:r>
      <w:r>
        <w:rPr>
          <w:color w:val="1155CC"/>
          <w:u w:val="single"/>
          <w:rtl w:val="0"/>
        </w:rPr>
        <w:t>/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(дата обращения: 19.02.2024).</w:t>
      </w:r>
    </w:p>
    <w:p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 xml:space="preserve">Документация по PyQT // URL: </w:t>
      </w:r>
      <w:r>
        <w:fldChar w:fldCharType="begin"/>
      </w:r>
      <w:r>
        <w:instrText xml:space="preserve"> HYPERLINK "https://doc.qt.io/qtforpython-6/" \h </w:instrText>
      </w:r>
      <w:r>
        <w:fldChar w:fldCharType="separate"/>
      </w:r>
      <w:r>
        <w:rPr>
          <w:color w:val="1155CC"/>
          <w:u w:val="single"/>
          <w:rtl w:val="0"/>
        </w:rPr>
        <w:t>https://doc.qt.io/qtforpython-6/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(дата обращения: 19.02.2024).</w:t>
      </w:r>
    </w:p>
    <w:p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 xml:space="preserve">Сайт комплекса TAIGA // URL: </w:t>
      </w:r>
      <w:r>
        <w:fldChar w:fldCharType="begin"/>
      </w:r>
      <w:r>
        <w:instrText xml:space="preserve"> HYPERLINK "https://taiga-experiment.info/" \h </w:instrText>
      </w:r>
      <w:r>
        <w:fldChar w:fldCharType="separate"/>
      </w:r>
      <w:r>
        <w:rPr>
          <w:color w:val="1155CC"/>
          <w:u w:val="single"/>
          <w:rtl w:val="0"/>
        </w:rPr>
        <w:t>https://taiga-experiment.info/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(дата обращения: 19.02.2024).</w:t>
      </w:r>
    </w:p>
    <w:p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 xml:space="preserve">Документация по Python 3.12.2 // URL: </w:t>
      </w:r>
      <w:r>
        <w:fldChar w:fldCharType="begin"/>
      </w:r>
      <w:r>
        <w:instrText xml:space="preserve"> HYPERLINK "https://docs.python.org/3/index.html" \h </w:instrText>
      </w:r>
      <w:r>
        <w:fldChar w:fldCharType="separate"/>
      </w:r>
      <w:r>
        <w:rPr>
          <w:color w:val="1155CC"/>
          <w:u w:val="single"/>
          <w:rtl w:val="0"/>
        </w:rPr>
        <w:t>https://docs.python.org/3/index.html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(дата обращения: 19.02.2024).</w:t>
      </w:r>
    </w:p>
    <w:p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Документация по работе в QT Designer // URL:</w:t>
      </w:r>
      <w:r>
        <w:rPr>
          <w:rtl w:val="0"/>
        </w:rPr>
        <w:br w:type="textWrapping"/>
      </w:r>
      <w:r>
        <w:rPr>
          <w:rtl w:val="0"/>
        </w:rPr>
        <w:t xml:space="preserve"> </w:t>
      </w:r>
      <w:r>
        <w:fldChar w:fldCharType="begin"/>
      </w:r>
      <w:r>
        <w:instrText xml:space="preserve"> HYPERLINK "https://doc.qt.io/qt-6/qtdesigner-manual.html" \h </w:instrText>
      </w:r>
      <w:r>
        <w:fldChar w:fldCharType="separate"/>
      </w:r>
      <w:r>
        <w:rPr>
          <w:color w:val="1155CC"/>
          <w:u w:val="single"/>
          <w:rtl w:val="0"/>
        </w:rPr>
        <w:t>https://doc.qt.io/qt-6/qtdesigner-manual.html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(дата обращения: 19.02.2024).</w:t>
      </w:r>
    </w:p>
    <w:sectPr>
      <w:type w:val="continuous"/>
      <w:pgSz w:w="11909" w:h="16834"/>
      <w:pgMar w:top="425" w:right="690" w:bottom="267" w:left="1275" w:header="720" w:footer="720" w:gutter="0"/>
      <w:cols w:equalWidth="0" w:num="1">
        <w:col w:w="9939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F2C0F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360" w:lineRule="auto"/>
      <w:ind w:firstLine="708"/>
      <w:jc w:val="both"/>
    </w:pPr>
    <w:rPr>
      <w:sz w:val="28"/>
      <w:szCs w:val="28"/>
      <w:lang w:val="ru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spacing w:before="400" w:after="120" w:line="360" w:lineRule="auto"/>
      <w:jc w:val="center"/>
    </w:pPr>
    <w:rPr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1"/>
    <w:next w:val="1"/>
    <w:uiPriority w:val="0"/>
  </w:style>
  <w:style w:type="paragraph" w:styleId="11">
    <w:name w:val="toc 2"/>
    <w:basedOn w:val="1"/>
    <w:next w:val="1"/>
    <w:uiPriority w:val="0"/>
    <w:pPr>
      <w:ind w:left="420" w:leftChars="200"/>
    </w:p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paragraph" w:styleId="13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4">
    <w:name w:val="Table 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2024-02-20T20:33:17Z</dcterms:created>
  <dc:creator>Александр</dc:creator>
  <cp:lastModifiedBy>Александр</cp:lastModifiedBy>
  <dcterms:modified xsi:type="dcterms:W3CDTF">2024-02-20T20:34:09Z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F81FBC8C863741C89388BFBC75BE4D55_12</vt:lpwstr>
  </property>
</Properties>
</file>